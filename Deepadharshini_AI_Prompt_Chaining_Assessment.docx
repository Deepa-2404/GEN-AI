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9EF43E">
      <w:pPr>
        <w:jc w:val="center"/>
      </w:pPr>
      <w:bookmarkStart w:id="0" w:name="_GoBack"/>
      <w:r>
        <w:rPr>
          <w:b/>
          <w:sz w:val="36"/>
        </w:rPr>
        <w:t>AI PROMPT-CHAINING ASSESSMENT</w:t>
      </w:r>
    </w:p>
    <w:p w14:paraId="3166DF2F">
      <w:r>
        <w:rPr>
          <w:b/>
        </w:rPr>
        <w:t xml:space="preserve">Name: </w:t>
      </w:r>
      <w:r>
        <w:t>S DEEPADHARSHINI</w:t>
      </w:r>
    </w:p>
    <w:p w14:paraId="53EA3FD7">
      <w:r>
        <w:rPr>
          <w:b/>
        </w:rPr>
        <w:t xml:space="preserve">Register No.: </w:t>
      </w:r>
      <w:r>
        <w:t>9923005245</w:t>
      </w:r>
    </w:p>
    <w:p w14:paraId="1B482637">
      <w:r>
        <w:rPr>
          <w:b/>
        </w:rPr>
        <w:t xml:space="preserve">Department: </w:t>
      </w:r>
      <w:r>
        <w:t>Electronics and Communication Engineering</w:t>
      </w:r>
    </w:p>
    <w:p w14:paraId="2F99A8C5">
      <w:pPr>
        <w:pStyle w:val="2"/>
      </w:pPr>
      <w:r>
        <w:t>1. SCENARIO SELECTED</w:t>
      </w:r>
    </w:p>
    <w:p w14:paraId="04DB15E0">
      <w:r>
        <w:t>Scenario: Resume Improvement &amp; Job Matching System</w:t>
      </w:r>
    </w:p>
    <w:p w14:paraId="7275B1B4">
      <w:r>
        <w:t>Goal: To analyze a candidate's raw resume, extract relevant skills and qualifications, generate a job-specific professional resume summary, and evaluate and refine the generated summary using a structured critique process.</w:t>
      </w:r>
    </w:p>
    <w:p w14:paraId="0212F8ED">
      <w:r>
        <w:t>The workflow consists of three chained prompts:</w:t>
      </w:r>
    </w:p>
    <w:p w14:paraId="23E70F3F">
      <w:r>
        <w:t>Step 1 → Resume Analysis &amp; Skill Extraction</w:t>
      </w:r>
    </w:p>
    <w:p w14:paraId="6E65EC2A">
      <w:r>
        <w:t>Step 2 → Targeted Resume Summary Generation</w:t>
      </w:r>
    </w:p>
    <w:p w14:paraId="1BE6EEF5">
      <w:r>
        <w:t>Step 3 → Critique &amp; Refinement</w:t>
      </w:r>
    </w:p>
    <w:p w14:paraId="6DF75180">
      <w:pPr>
        <w:pStyle w:val="2"/>
      </w:pPr>
      <w:r>
        <w:t>2. PROMPT CHAIN TRANSCRIPT &amp; OUTPUTS</w:t>
      </w:r>
    </w:p>
    <w:p w14:paraId="5138F19C">
      <w:pPr>
        <w:pStyle w:val="3"/>
      </w:pPr>
      <w:r>
        <w:t>STEP 1 – RESUME ANALYSIS &amp; SKILL EXTRACTION</w:t>
      </w:r>
    </w:p>
    <w:p w14:paraId="0E1B8FE7">
      <w:r>
        <w:t>Objective: To extract important information from the candidate's resume and organize it into a structured format without rewriting the content.</w:t>
      </w:r>
    </w:p>
    <w:p w14:paraId="74B03C16">
      <w:r>
        <w:t>Prompt 1:</w:t>
      </w:r>
    </w:p>
    <w:p w14:paraId="542308A1">
      <w:pPr>
        <w:ind w:left="360"/>
      </w:pPr>
      <w:r>
        <w:t>Act as an expert career and resume analyst. Analyze the following raw resume information and extract only the relevant details.</w:t>
      </w:r>
      <w:r>
        <w:br w:type="textWrapping"/>
      </w:r>
      <w:r>
        <w:br w:type="textWrapping"/>
      </w:r>
      <w:r>
        <w:t>Identify:</w:t>
      </w:r>
      <w:r>
        <w:br w:type="textWrapping"/>
      </w:r>
      <w:r>
        <w:t>1. Educational Background</w:t>
      </w:r>
      <w:r>
        <w:br w:type="textWrapping"/>
      </w:r>
      <w:r>
        <w:t>2. Technical Skills</w:t>
      </w:r>
      <w:r>
        <w:br w:type="textWrapping"/>
      </w:r>
      <w:r>
        <w:t>3. Projects</w:t>
      </w:r>
      <w:r>
        <w:br w:type="textWrapping"/>
      </w:r>
      <w:r>
        <w:t>4. Certifications/Workshops</w:t>
      </w:r>
      <w:r>
        <w:br w:type="textWrapping"/>
      </w:r>
      <w:r>
        <w:t>5. Key Strengths</w:t>
      </w:r>
      <w:r>
        <w:br w:type="textWrapping"/>
      </w:r>
      <w:r>
        <w:t>6. Target Job Role</w:t>
      </w:r>
      <w:r>
        <w:br w:type="textWrapping"/>
      </w:r>
      <w:r>
        <w:br w:type="textWrapping"/>
      </w:r>
      <w:r>
        <w:t>Raw Resume Information:</w:t>
      </w:r>
      <w:r>
        <w:br w:type="textWrapping"/>
      </w:r>
      <w:r>
        <w:t>Final-year B.Tech Electronics and Communication Engineering student with technical knowledge in Python, Java, MySQL, MATLAB, Verilog, Arduino, React, Node.js and Express.js. Projects include Smart Hospital Network System, AI-Assisted Floorplanning Optimization for VLSI Design, and Bank Management REST API System. Participated in technical workshops and hackathons. Interested in Software Development, Embedded Systems and VLSI Design.</w:t>
      </w:r>
    </w:p>
    <w:p w14:paraId="127CA94F">
      <w:r>
        <w:t>Output of Step 1:</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F25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0B7ACE1E">
            <w:pPr>
              <w:spacing w:after="0" w:line="240" w:lineRule="auto"/>
            </w:pPr>
            <w:r>
              <w:rPr>
                <w:rFonts w:ascii="Times New Roman" w:hAnsi="Times New Roman"/>
                <w:sz w:val="20"/>
              </w:rPr>
              <w:t>Category</w:t>
            </w:r>
          </w:p>
        </w:tc>
        <w:tc>
          <w:tcPr>
            <w:tcW w:w="4968" w:type="dxa"/>
            <w:vAlign w:val="center"/>
          </w:tcPr>
          <w:p w14:paraId="2055C365">
            <w:pPr>
              <w:spacing w:after="0" w:line="240" w:lineRule="auto"/>
            </w:pPr>
            <w:r>
              <w:rPr>
                <w:rFonts w:ascii="Times New Roman" w:hAnsi="Times New Roman"/>
                <w:sz w:val="20"/>
              </w:rPr>
              <w:t>Extracted Information</w:t>
            </w:r>
          </w:p>
        </w:tc>
      </w:tr>
      <w:tr w14:paraId="2C653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06AB22C1">
            <w:pPr>
              <w:spacing w:after="0" w:line="240" w:lineRule="auto"/>
            </w:pPr>
            <w:r>
              <w:rPr>
                <w:rFonts w:ascii="Times New Roman" w:hAnsi="Times New Roman"/>
                <w:sz w:val="20"/>
              </w:rPr>
              <w:t>Education</w:t>
            </w:r>
          </w:p>
        </w:tc>
        <w:tc>
          <w:tcPr>
            <w:tcW w:w="4968" w:type="dxa"/>
            <w:vAlign w:val="center"/>
          </w:tcPr>
          <w:p w14:paraId="3A122833">
            <w:pPr>
              <w:spacing w:after="0" w:line="240" w:lineRule="auto"/>
            </w:pPr>
            <w:r>
              <w:rPr>
                <w:rFonts w:ascii="Times New Roman" w:hAnsi="Times New Roman"/>
                <w:sz w:val="20"/>
              </w:rPr>
              <w:t>Final-year B.Tech Electronics and Communication Engineering</w:t>
            </w:r>
          </w:p>
        </w:tc>
      </w:tr>
      <w:tr w14:paraId="40BA0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0C17B26B">
            <w:pPr>
              <w:spacing w:after="0" w:line="240" w:lineRule="auto"/>
            </w:pPr>
            <w:r>
              <w:rPr>
                <w:rFonts w:ascii="Times New Roman" w:hAnsi="Times New Roman"/>
                <w:sz w:val="20"/>
              </w:rPr>
              <w:t>Technical Skills</w:t>
            </w:r>
          </w:p>
        </w:tc>
        <w:tc>
          <w:tcPr>
            <w:tcW w:w="4968" w:type="dxa"/>
            <w:vAlign w:val="center"/>
          </w:tcPr>
          <w:p w14:paraId="2F4DC039">
            <w:pPr>
              <w:spacing w:after="0" w:line="240" w:lineRule="auto"/>
            </w:pPr>
            <w:r>
              <w:rPr>
                <w:rFonts w:ascii="Times New Roman" w:hAnsi="Times New Roman"/>
                <w:sz w:val="20"/>
              </w:rPr>
              <w:t>Python, Java, MySQL, MATLAB, Verilog, Arduino, React, Node.js, Express.js</w:t>
            </w:r>
          </w:p>
        </w:tc>
      </w:tr>
      <w:tr w14:paraId="4BF12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6C6C8E26">
            <w:pPr>
              <w:spacing w:after="0" w:line="240" w:lineRule="auto"/>
            </w:pPr>
            <w:r>
              <w:rPr>
                <w:rFonts w:ascii="Times New Roman" w:hAnsi="Times New Roman"/>
                <w:sz w:val="20"/>
              </w:rPr>
              <w:t>Projects</w:t>
            </w:r>
          </w:p>
        </w:tc>
        <w:tc>
          <w:tcPr>
            <w:tcW w:w="4968" w:type="dxa"/>
            <w:vAlign w:val="center"/>
          </w:tcPr>
          <w:p w14:paraId="193D2D54">
            <w:pPr>
              <w:spacing w:after="0" w:line="240" w:lineRule="auto"/>
            </w:pPr>
            <w:r>
              <w:rPr>
                <w:rFonts w:ascii="Times New Roman" w:hAnsi="Times New Roman"/>
                <w:sz w:val="20"/>
              </w:rPr>
              <w:t>Smart Hospital Network System; AI-Assisted Floorplanning Optimization for VLSI Design; Bank Management REST API System</w:t>
            </w:r>
          </w:p>
        </w:tc>
      </w:tr>
      <w:tr w14:paraId="25B73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0673531C">
            <w:pPr>
              <w:spacing w:after="0" w:line="240" w:lineRule="auto"/>
            </w:pPr>
            <w:r>
              <w:rPr>
                <w:rFonts w:ascii="Times New Roman" w:hAnsi="Times New Roman"/>
                <w:sz w:val="20"/>
              </w:rPr>
              <w:t>Workshops/Activities</w:t>
            </w:r>
          </w:p>
        </w:tc>
        <w:tc>
          <w:tcPr>
            <w:tcW w:w="4968" w:type="dxa"/>
            <w:vAlign w:val="center"/>
          </w:tcPr>
          <w:p w14:paraId="29DF4DF6">
            <w:pPr>
              <w:spacing w:after="0" w:line="240" w:lineRule="auto"/>
            </w:pPr>
            <w:r>
              <w:rPr>
                <w:rFonts w:ascii="Times New Roman" w:hAnsi="Times New Roman"/>
                <w:sz w:val="20"/>
              </w:rPr>
              <w:t>Technical workshops and hackathons</w:t>
            </w:r>
          </w:p>
        </w:tc>
      </w:tr>
      <w:tr w14:paraId="69068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3EE5FE82">
            <w:pPr>
              <w:spacing w:after="0" w:line="240" w:lineRule="auto"/>
            </w:pPr>
            <w:r>
              <w:rPr>
                <w:rFonts w:ascii="Times New Roman" w:hAnsi="Times New Roman"/>
                <w:sz w:val="20"/>
              </w:rPr>
              <w:t>Target Roles</w:t>
            </w:r>
          </w:p>
        </w:tc>
        <w:tc>
          <w:tcPr>
            <w:tcW w:w="4968" w:type="dxa"/>
            <w:vAlign w:val="center"/>
          </w:tcPr>
          <w:p w14:paraId="44FD6412">
            <w:pPr>
              <w:spacing w:after="0" w:line="240" w:lineRule="auto"/>
            </w:pPr>
            <w:r>
              <w:rPr>
                <w:rFonts w:ascii="Times New Roman" w:hAnsi="Times New Roman"/>
                <w:sz w:val="20"/>
              </w:rPr>
              <w:t>Software Development, Embedded Systems, VLSI Design</w:t>
            </w:r>
          </w:p>
        </w:tc>
      </w:tr>
      <w:tr w14:paraId="3236A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2459A014">
            <w:pPr>
              <w:spacing w:after="0" w:line="240" w:lineRule="auto"/>
            </w:pPr>
            <w:r>
              <w:rPr>
                <w:rFonts w:ascii="Times New Roman" w:hAnsi="Times New Roman"/>
                <w:sz w:val="20"/>
              </w:rPr>
              <w:t>Top Strengths</w:t>
            </w:r>
          </w:p>
        </w:tc>
        <w:tc>
          <w:tcPr>
            <w:tcW w:w="4968" w:type="dxa"/>
            <w:vAlign w:val="center"/>
          </w:tcPr>
          <w:p w14:paraId="74322C65">
            <w:pPr>
              <w:spacing w:after="0" w:line="240" w:lineRule="auto"/>
            </w:pPr>
            <w:r>
              <w:rPr>
                <w:rFonts w:ascii="Times New Roman" w:hAnsi="Times New Roman"/>
                <w:sz w:val="20"/>
              </w:rPr>
              <w:t>Programming, Database/API Development, VLSI/Embedded Systems</w:t>
            </w:r>
          </w:p>
        </w:tc>
      </w:tr>
    </w:tbl>
    <w:p w14:paraId="00FAB332">
      <w:r>
        <w:t>Step 1 Result: The raw resume information has been converted into structured candidate information. This output is used as the main input for Step 2.</w:t>
      </w:r>
    </w:p>
    <w:p w14:paraId="466CBFFA">
      <w:pPr>
        <w:pStyle w:val="3"/>
      </w:pPr>
      <w:r>
        <w:t>STEP 2 – TARGETED RESUME SUMMARY GENERATION</w:t>
      </w:r>
    </w:p>
    <w:p w14:paraId="24B45A9D">
      <w:r>
        <w:t>Objective: To use the extracted information from Step 1 to generate a professional resume summary suitable for the candidate's target technical roles.</w:t>
      </w:r>
    </w:p>
    <w:p w14:paraId="5E1D37C7">
      <w:r>
        <w:t>Prompt 2:</w:t>
      </w:r>
    </w:p>
    <w:p w14:paraId="6D31D315">
      <w:pPr>
        <w:ind w:left="360"/>
      </w:pPr>
      <w:r>
        <w:t>Use ONLY the information extracted in Step 1.</w:t>
      </w:r>
      <w:r>
        <w:br w:type="textWrapping"/>
      </w:r>
      <w:r>
        <w:br w:type="textWrapping"/>
      </w:r>
      <w:r>
        <w:t>Act as a professional technical resume writer. Based on the extracted candidate profile, create a targeted professional resume summary.</w:t>
      </w:r>
      <w:r>
        <w:br w:type="textWrapping"/>
      </w:r>
      <w:r>
        <w:br w:type="textWrapping"/>
      </w:r>
      <w:r>
        <w:t>Requirements:</w:t>
      </w:r>
      <w:r>
        <w:br w:type="textWrapping"/>
      </w:r>
      <w:r>
        <w:t>- Keep the summary between 60–80 words.</w:t>
      </w:r>
      <w:r>
        <w:br w:type="textWrapping"/>
      </w:r>
      <w:r>
        <w:t>- Use a professional and confident tone.</w:t>
      </w:r>
      <w:r>
        <w:br w:type="textWrapping"/>
      </w:r>
      <w:r>
        <w:t>- Mention the candidate's educational background.</w:t>
      </w:r>
      <w:r>
        <w:br w:type="textWrapping"/>
      </w:r>
      <w:r>
        <w:t>- Include relevant technical skills.</w:t>
      </w:r>
      <w:r>
        <w:br w:type="textWrapping"/>
      </w:r>
      <w:r>
        <w:t>- Mention at least two projects.</w:t>
      </w:r>
      <w:r>
        <w:br w:type="textWrapping"/>
      </w:r>
      <w:r>
        <w:t>- Highlight the strongest technical areas.</w:t>
      </w:r>
      <w:r>
        <w:br w:type="textWrapping"/>
      </w:r>
      <w:r>
        <w:t>- Make the summary relevant to the target job role.</w:t>
      </w:r>
      <w:r>
        <w:br w:type="textWrapping"/>
      </w:r>
      <w:r>
        <w:t>- Do not introduce any information that was not present in Step 1.</w:t>
      </w:r>
    </w:p>
    <w:p w14:paraId="74BE9837">
      <w:r>
        <w:t>Output of Step 2:</w:t>
      </w:r>
    </w:p>
    <w:p w14:paraId="3FA7B43A">
      <w:r>
        <w:t>Final-year B.Tech Electronics and Communication Engineering candidate with hands-on knowledge of Python, Java, MySQL, MATLAB, Verilog, Arduino, React, Node.js and Express.js. Experienced in developing projects including Smart Hospital Network System, AI-Assisted Floorplanning Optimization for VLSI Design, and Bank Management REST API System. Strong technical interests include Software Development, Embedded Systems, VLSI Design, database management and API development, supported by participation in technical workshops and hackathons.</w:t>
      </w:r>
    </w:p>
    <w:p w14:paraId="36F85F9F">
      <w:r>
        <w:t>Step 2 Result: A professional job-oriented resume summary has been generated using only the structured information obtained from Step 1.</w:t>
      </w:r>
    </w:p>
    <w:p w14:paraId="3CB4B5F0">
      <w:pPr>
        <w:pStyle w:val="3"/>
      </w:pPr>
      <w:r>
        <w:t>STEP 3 – CRITIQUE &amp; REFINEMENT</w:t>
      </w:r>
    </w:p>
    <w:p w14:paraId="00D27F23">
      <w:r>
        <w:t>Required Critique Gate</w:t>
      </w:r>
    </w:p>
    <w:p w14:paraId="0839C243">
      <w:r>
        <w:t>Objective: To evaluate the Step 2 resume summary against predefined constraints and refine the output wherever necessary.</w:t>
      </w:r>
    </w:p>
    <w:p w14:paraId="17006638">
      <w:r>
        <w:t>Prompt 3:</w:t>
      </w:r>
    </w:p>
    <w:p w14:paraId="52D7AB58">
      <w:pPr>
        <w:ind w:left="360"/>
      </w:pPr>
      <w:r>
        <w:t>Act as a strict senior technical recruiter. Review the resume summary generated in Step 2.</w:t>
      </w:r>
      <w:r>
        <w:br w:type="textWrapping"/>
      </w:r>
      <w:r>
        <w:br w:type="textWrapping"/>
      </w:r>
      <w:r>
        <w:t>Evaluate it using the following checklist:</w:t>
      </w:r>
      <w:r>
        <w:br w:type="textWrapping"/>
      </w:r>
      <w:r>
        <w:t>1. Is it between 60–80 words?</w:t>
      </w:r>
      <w:r>
        <w:br w:type="textWrapping"/>
      </w:r>
      <w:r>
        <w:t>2. Does it mention the educational background?</w:t>
      </w:r>
      <w:r>
        <w:br w:type="textWrapping"/>
      </w:r>
      <w:r>
        <w:t>3. Does it contain relevant technical skills from Step 1?</w:t>
      </w:r>
      <w:r>
        <w:br w:type="textWrapping"/>
      </w:r>
      <w:r>
        <w:t>4. Does it mention at least two projects?</w:t>
      </w:r>
      <w:r>
        <w:br w:type="textWrapping"/>
      </w:r>
      <w:r>
        <w:t>5. Is it relevant to the target job role?</w:t>
      </w:r>
      <w:r>
        <w:br w:type="textWrapping"/>
      </w:r>
      <w:r>
        <w:t>6. Does it contain only information available in Step 1?</w:t>
      </w:r>
      <w:r>
        <w:br w:type="textWrapping"/>
      </w:r>
      <w:r>
        <w:br w:type="textWrapping"/>
      </w:r>
      <w:r>
        <w:t>First provide a short self-critique showing PASS or NEEDS IMPROVEMENT for each criterion.</w:t>
      </w:r>
      <w:r>
        <w:br w:type="textWrapping"/>
      </w:r>
      <w:r>
        <w:br w:type="textWrapping"/>
      </w:r>
      <w:r>
        <w:t>Then, based on your evaluation, provide the final corrected and polished resume summary.</w:t>
      </w:r>
      <w:r>
        <w:br w:type="textWrapping"/>
      </w:r>
    </w:p>
    <w:p w14:paraId="23EC8768">
      <w:r>
        <w:t>Output of Step 3 – Self-Critique: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3CBFD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25B58171">
            <w:pPr>
              <w:spacing w:after="0" w:line="240" w:lineRule="auto"/>
            </w:pPr>
            <w:r>
              <w:rPr>
                <w:rFonts w:ascii="Times New Roman" w:hAnsi="Times New Roman"/>
                <w:sz w:val="20"/>
              </w:rPr>
              <w:t>Checklist</w:t>
            </w:r>
          </w:p>
        </w:tc>
        <w:tc>
          <w:tcPr>
            <w:tcW w:w="4968" w:type="dxa"/>
            <w:vAlign w:val="center"/>
          </w:tcPr>
          <w:p w14:paraId="52F384E2">
            <w:pPr>
              <w:spacing w:after="0" w:line="240" w:lineRule="auto"/>
            </w:pPr>
            <w:r>
              <w:rPr>
                <w:rFonts w:ascii="Times New Roman" w:hAnsi="Times New Roman"/>
                <w:sz w:val="20"/>
              </w:rPr>
              <w:t>Evaluation</w:t>
            </w:r>
          </w:p>
        </w:tc>
      </w:tr>
      <w:tr w14:paraId="3EFCE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14F1BC17">
            <w:pPr>
              <w:spacing w:after="0" w:line="240" w:lineRule="auto"/>
            </w:pPr>
            <w:r>
              <w:rPr>
                <w:rFonts w:ascii="Times New Roman" w:hAnsi="Times New Roman"/>
                <w:sz w:val="20"/>
              </w:rPr>
              <w:t>60–80 words</w:t>
            </w:r>
          </w:p>
        </w:tc>
        <w:tc>
          <w:tcPr>
            <w:tcW w:w="4968" w:type="dxa"/>
            <w:vAlign w:val="center"/>
          </w:tcPr>
          <w:p w14:paraId="17F86207">
            <w:pPr>
              <w:spacing w:after="0" w:line="240" w:lineRule="auto"/>
            </w:pPr>
            <w:r>
              <w:rPr>
                <w:rFonts w:ascii="Times New Roman" w:hAnsi="Times New Roman"/>
                <w:sz w:val="20"/>
              </w:rPr>
              <w:t>PASS</w:t>
            </w:r>
          </w:p>
        </w:tc>
      </w:tr>
      <w:tr w14:paraId="2EE7E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73544433">
            <w:pPr>
              <w:spacing w:after="0" w:line="240" w:lineRule="auto"/>
            </w:pPr>
            <w:r>
              <w:rPr>
                <w:rFonts w:ascii="Times New Roman" w:hAnsi="Times New Roman"/>
                <w:sz w:val="20"/>
              </w:rPr>
              <w:t>Educational background included</w:t>
            </w:r>
          </w:p>
        </w:tc>
        <w:tc>
          <w:tcPr>
            <w:tcW w:w="4968" w:type="dxa"/>
            <w:vAlign w:val="center"/>
          </w:tcPr>
          <w:p w14:paraId="31BD20E5">
            <w:pPr>
              <w:spacing w:after="0" w:line="240" w:lineRule="auto"/>
            </w:pPr>
            <w:r>
              <w:rPr>
                <w:rFonts w:ascii="Times New Roman" w:hAnsi="Times New Roman"/>
                <w:sz w:val="20"/>
              </w:rPr>
              <w:t>PASS</w:t>
            </w:r>
          </w:p>
        </w:tc>
      </w:tr>
      <w:tr w14:paraId="49B90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74C29977">
            <w:pPr>
              <w:spacing w:after="0" w:line="240" w:lineRule="auto"/>
            </w:pPr>
            <w:r>
              <w:rPr>
                <w:rFonts w:ascii="Times New Roman" w:hAnsi="Times New Roman"/>
                <w:sz w:val="20"/>
              </w:rPr>
              <w:t>Relevant technical skills included</w:t>
            </w:r>
          </w:p>
        </w:tc>
        <w:tc>
          <w:tcPr>
            <w:tcW w:w="4968" w:type="dxa"/>
            <w:vAlign w:val="center"/>
          </w:tcPr>
          <w:p w14:paraId="30F57284">
            <w:pPr>
              <w:spacing w:after="0" w:line="240" w:lineRule="auto"/>
            </w:pPr>
            <w:r>
              <w:rPr>
                <w:rFonts w:ascii="Times New Roman" w:hAnsi="Times New Roman"/>
                <w:sz w:val="20"/>
              </w:rPr>
              <w:t>PASS</w:t>
            </w:r>
          </w:p>
        </w:tc>
      </w:tr>
      <w:tr w14:paraId="74E83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7F617213">
            <w:pPr>
              <w:spacing w:after="0" w:line="240" w:lineRule="auto"/>
            </w:pPr>
            <w:r>
              <w:rPr>
                <w:rFonts w:ascii="Times New Roman" w:hAnsi="Times New Roman"/>
                <w:sz w:val="20"/>
              </w:rPr>
              <w:t>At least two projects included</w:t>
            </w:r>
          </w:p>
        </w:tc>
        <w:tc>
          <w:tcPr>
            <w:tcW w:w="4968" w:type="dxa"/>
            <w:vAlign w:val="center"/>
          </w:tcPr>
          <w:p w14:paraId="400EB5D0">
            <w:pPr>
              <w:spacing w:after="0" w:line="240" w:lineRule="auto"/>
            </w:pPr>
            <w:r>
              <w:rPr>
                <w:rFonts w:ascii="Times New Roman" w:hAnsi="Times New Roman"/>
                <w:sz w:val="20"/>
              </w:rPr>
              <w:t>PASS</w:t>
            </w:r>
          </w:p>
        </w:tc>
      </w:tr>
      <w:tr w14:paraId="69ADF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6FA40282">
            <w:pPr>
              <w:spacing w:after="0" w:line="240" w:lineRule="auto"/>
            </w:pPr>
            <w:r>
              <w:rPr>
                <w:rFonts w:ascii="Times New Roman" w:hAnsi="Times New Roman"/>
                <w:sz w:val="20"/>
              </w:rPr>
              <w:t>Relevant to target role</w:t>
            </w:r>
          </w:p>
        </w:tc>
        <w:tc>
          <w:tcPr>
            <w:tcW w:w="4968" w:type="dxa"/>
            <w:vAlign w:val="center"/>
          </w:tcPr>
          <w:p w14:paraId="147A238E">
            <w:pPr>
              <w:spacing w:after="0" w:line="240" w:lineRule="auto"/>
            </w:pPr>
            <w:r>
              <w:rPr>
                <w:rFonts w:ascii="Times New Roman" w:hAnsi="Times New Roman"/>
                <w:sz w:val="20"/>
              </w:rPr>
              <w:t>PASS</w:t>
            </w:r>
          </w:p>
        </w:tc>
      </w:tr>
      <w:tr w14:paraId="37552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236D49BA">
            <w:pPr>
              <w:spacing w:after="0" w:line="240" w:lineRule="auto"/>
            </w:pPr>
            <w:r>
              <w:rPr>
                <w:rFonts w:ascii="Times New Roman" w:hAnsi="Times New Roman"/>
                <w:sz w:val="20"/>
              </w:rPr>
              <w:t>No invented information</w:t>
            </w:r>
          </w:p>
        </w:tc>
        <w:tc>
          <w:tcPr>
            <w:tcW w:w="4968" w:type="dxa"/>
            <w:vAlign w:val="center"/>
          </w:tcPr>
          <w:p w14:paraId="1966CFDE">
            <w:pPr>
              <w:spacing w:after="0" w:line="240" w:lineRule="auto"/>
            </w:pPr>
            <w:r>
              <w:rPr>
                <w:rFonts w:ascii="Times New Roman" w:hAnsi="Times New Roman"/>
                <w:sz w:val="20"/>
              </w:rPr>
              <w:t>PASS</w:t>
            </w:r>
          </w:p>
        </w:tc>
      </w:tr>
    </w:tbl>
    <w:p w14:paraId="02111977">
      <w:r>
        <w:t>Final Refined Output:</w:t>
      </w:r>
    </w:p>
    <w:p w14:paraId="52BFFDDB">
      <w:r>
        <w:t>Final-year B.Tech Electronics and Communication Engineering candidate with technical expertise in Python, Java, MySQL, MATLAB, Verilog, Arduino, React, Node.js and Express.js. Developed projects including Smart Hospital Network System, AI-Assisted Floorplanning Optimization for VLSI Design, and Bank Management REST API System. Strong interests in Software Development, Embedded Systems and VLSI Design, with skills in database management, API development and programming, complemented by participation in technical workshops and hackathons.</w:t>
      </w:r>
    </w:p>
    <w:p w14:paraId="66265ABC"/>
    <w:p w14:paraId="7B469937"/>
    <w:p w14:paraId="2F8CBD35"/>
    <w:p w14:paraId="003922FB"/>
    <w:p w14:paraId="0521519B"/>
    <w:p w14:paraId="600C6522"/>
    <w:p w14:paraId="152B21EC"/>
    <w:p w14:paraId="586C10A5">
      <w:pPr>
        <w:pStyle w:val="2"/>
        <w:numPr>
          <w:ilvl w:val="0"/>
          <w:numId w:val="7"/>
        </w:numPr>
      </w:pPr>
      <w:r>
        <w:t>PROMPT CHAINING FLOW</w:t>
      </w:r>
    </w:p>
    <w:p w14:paraId="04BFF3B0">
      <w:pPr>
        <w:numPr>
          <w:ilvl w:val="0"/>
          <w:numId w:val="7"/>
        </w:numPr>
      </w:pPr>
    </w:p>
    <w:p w14:paraId="4947E8D7">
      <w:pPr>
        <w:jc w:val="center"/>
      </w:pPr>
      <w:r>
        <w:t>Raw Resume Information</w:t>
      </w:r>
    </w:p>
    <w:p w14:paraId="049140D9">
      <w:pPr>
        <w:jc w:val="center"/>
      </w:pPr>
      <w:r>
        <w:t>↓</w:t>
      </w:r>
    </w:p>
    <w:p w14:paraId="245274B1">
      <w:pPr>
        <w:jc w:val="center"/>
      </w:pPr>
      <w:r>
        <w:t>Step 1: Resume Analysis &amp; Skill Extraction</w:t>
      </w:r>
    </w:p>
    <w:p w14:paraId="5D3A37A0">
      <w:pPr>
        <w:jc w:val="center"/>
      </w:pPr>
      <w:r>
        <w:t>↓</w:t>
      </w:r>
    </w:p>
    <w:p w14:paraId="3D88C68F">
      <w:pPr>
        <w:jc w:val="center"/>
      </w:pPr>
      <w:r>
        <w:t>Structured Candidate Profile</w:t>
      </w:r>
    </w:p>
    <w:p w14:paraId="0CBA187F">
      <w:pPr>
        <w:jc w:val="center"/>
      </w:pPr>
      <w:r>
        <w:t>↓</w:t>
      </w:r>
    </w:p>
    <w:p w14:paraId="3F8C1F62">
      <w:pPr>
        <w:jc w:val="center"/>
      </w:pPr>
      <w:r>
        <w:t>Step 2: Targeted Resume Summary Generation</w:t>
      </w:r>
    </w:p>
    <w:p w14:paraId="3DAFA27B">
      <w:pPr>
        <w:jc w:val="center"/>
      </w:pPr>
      <w:r>
        <w:t>↓</w:t>
      </w:r>
    </w:p>
    <w:p w14:paraId="11C36571">
      <w:pPr>
        <w:jc w:val="center"/>
      </w:pPr>
      <w:r>
        <w:t>Professional Resume Summary</w:t>
      </w:r>
    </w:p>
    <w:p w14:paraId="28D41C37">
      <w:pPr>
        <w:jc w:val="center"/>
      </w:pPr>
      <w:r>
        <w:t>↓</w:t>
      </w:r>
    </w:p>
    <w:p w14:paraId="35C66602">
      <w:pPr>
        <w:jc w:val="center"/>
      </w:pPr>
      <w:r>
        <w:t>Step 3: Critique &amp; Refinement</w:t>
      </w:r>
    </w:p>
    <w:p w14:paraId="4476110E">
      <w:r>
        <w:t>Each step depends on the output of the previous step. Therefore, the workflow demonstrates genuine prompt chaining rather than independent prompts.</w:t>
      </w:r>
    </w:p>
    <w:p w14:paraId="2ABA8655">
      <w:pPr>
        <w:pStyle w:val="2"/>
      </w:pPr>
      <w:r>
        <w:t>4. RULE COMPLIANCE SUMMARY</w:t>
      </w:r>
    </w:p>
    <w:p w14:paraId="38745FBE">
      <w:r>
        <w:rPr>
          <w:b/>
        </w:rPr>
        <w:t>Rule 1 – Minimum 3 Chained Prompts</w:t>
      </w:r>
    </w:p>
    <w:p w14:paraId="4E8D9392">
      <w:r>
        <w:t>The workflow contains three distinct prompts executed sequentially within the same chat session. Prompt 1 extracts and organizes candidate information, Prompt 2 uses that information to generate a professional resume summary, and Prompt 3 evaluates and refines the summary. Therefore, the minimum requirement of three chained prompts is satisfied.</w:t>
      </w:r>
    </w:p>
    <w:p w14:paraId="7FCDFD4B">
      <w:r>
        <w:rPr>
          <w:b/>
        </w:rPr>
        <w:t>Rule 2 – Chaining Dependency</w:t>
      </w:r>
    </w:p>
    <w:p w14:paraId="622B8F3C">
      <w:r>
        <w:t>Each prompt has a direct dependency on the previous output. The output of Step 1 is the structured candidate profile, which is explicitly used by Step 2. The output of Step 2 is then explicitly used by Step 3 for evaluation and refinement. Therefore, all three steps are connected through a clear input-output dependency.</w:t>
      </w:r>
    </w:p>
    <w:p w14:paraId="2190B5A4">
      <w:r>
        <w:rPr>
          <w:b/>
        </w:rPr>
        <w:t>Rule 3 – Critique Gate</w:t>
      </w:r>
    </w:p>
    <w:p w14:paraId="757D432B">
      <w:r>
        <w:t>Step 3 contains a mandatory critique stage before producing the final answer. The AI evaluates the Step 2 output using specific criteria including word count, educational background, technical skills, projects, job relevance, and factual accuracy. The AI first performs the evaluation and then produces the final refined version.</w:t>
      </w:r>
    </w:p>
    <w:p w14:paraId="6A556336">
      <w:r>
        <w:rPr>
          <w:b/>
        </w:rPr>
        <w:t>Rule 4 – Refinement of Previous Output</w:t>
      </w:r>
    </w:p>
    <w:p w14:paraId="49324524">
      <w:r>
        <w:t>The output generated in Step 2 is not directly treated as the final answer. Step 3 reviews the previous output against the predefined checklist and produces a polished final resume summary. This demonstrates the required process of Generate → Evaluate → Improve.</w:t>
      </w:r>
    </w:p>
    <w:p w14:paraId="4D82D235">
      <w:r>
        <w:rPr>
          <w:b/>
        </w:rPr>
        <w:t>Rule 5 – Live Execution and Documentation</w:t>
      </w:r>
    </w:p>
    <w:p w14:paraId="1AD26839">
      <w:r>
        <w:t>The complete workflow is designed to be executed live in the assigned AI interface. The prompts, intermediate outputs, critique, and final output can be documented using screenshots. Thus, the workflow can be verified as a live multi-step prompt-chaining process.</w:t>
      </w:r>
    </w:p>
    <w:p w14:paraId="013D12C7">
      <w:pPr>
        <w:pStyle w:val="2"/>
      </w:pPr>
      <w:r>
        <w:t>5. CONCLUSION</w:t>
      </w:r>
    </w:p>
    <w:p w14:paraId="48B9597C">
      <w:r>
        <w:t>The Resume Improvement &amp; Job Matching System demonstrates the practical use of AI prompt chaining for a multi-stage task. In Step 1, important candidate information is extracted and structured from the raw resume. In Step 2, the extracted information is transformed into a professional resume summary according to specific requirements. In Step 3, the generated summary is evaluated using a predefined checklist and refined into a final polished version.</w:t>
      </w:r>
    </w:p>
    <w:p w14:paraId="22FAB2C4">
      <w:r>
        <w:t>Therefore, the workflow successfully demonstrates three chained prompts, dependency between prompts, a mandatory critique gate, evaluation, and final refinement.</w:t>
      </w:r>
    </w:p>
    <w:p w14:paraId="4679F1E6">
      <w:pPr>
        <w:jc w:val="center"/>
      </w:pPr>
    </w:p>
    <w:bookmarkEnd w:id="0"/>
    <w:sectPr>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30DDC059"/>
    <w:multiLevelType w:val="singleLevel"/>
    <w:tmpl w:val="30DDC059"/>
    <w:lvl w:ilvl="0" w:tentative="0">
      <w:start w:val="3"/>
      <w:numFmt w:val="decimal"/>
      <w:suff w:val="space"/>
      <w:lvlText w:val="%1."/>
      <w:lvlJc w:val="left"/>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48F5BB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1241</Words>
  <Characters>7280</Characters>
  <Lines>0</Lines>
  <Paragraphs>0</Paragraphs>
  <TotalTime>2</TotalTime>
  <ScaleCrop>false</ScaleCrop>
  <LinksUpToDate>false</LinksUpToDate>
  <CharactersWithSpaces>8394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deepa</cp:lastModifiedBy>
  <dcterms:modified xsi:type="dcterms:W3CDTF">2026-09-07T14:43:21Z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eyJoZGlkIjoiN2JjMWJhYjMzNmI4YjI3M2U0MGU3YjE3YWZmYjVmY2YifQ==</vt:lpwstr>
  </property>
  <property fmtid="{D5CDD505-2E9C-101B-9397-08002B2CF9AE}" pid="3" name="KSOProductBuildVer">
    <vt:lpwstr>1033-12.1.0.28485</vt:lpwstr>
  </property>
  <property fmtid="{D5CDD505-2E9C-101B-9397-08002B2CF9AE}" pid="4" name="ICV">
    <vt:lpwstr>9783C087BCAE4A7D87AB3CA0A202839C_12</vt:lpwstr>
  </property>
</Properties>
</file>